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E821">
      <w:pPr>
        <w:pStyle w:val="31"/>
        <w:jc w:val="center"/>
      </w:pPr>
      <w:r>
        <w:t>数据隔离一期：数据库架构设计</w:t>
      </w:r>
    </w:p>
    <w:p w14:paraId="41CD42C4">
      <w:pPr>
        <w:jc w:val="center"/>
      </w:pPr>
      <w:r>
        <w:rPr>
          <w:b w:val="0"/>
          <w:sz w:val="18"/>
        </w:rPr>
        <w:t>2026-06-26 | yolo-react 分支 | 3 个 SQLite 文件、12 张表</w:t>
      </w:r>
    </w:p>
    <w:p w14:paraId="1602071D">
      <w:pPr>
        <w:pStyle w:val="3"/>
      </w:pPr>
      <w:r>
        <w:t>一、总体架构</w:t>
      </w:r>
    </w:p>
    <w:p w14:paraId="2E6D4B50">
      <w:r>
        <w:rPr>
          <w:b/>
          <w:sz w:val="20"/>
        </w:rPr>
        <w:t>系统使用 3 个 SQLite 数据库文件，按职责分离：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9B22AD">
        <w:trPr>
          <w:jc w:val="center"/>
        </w:trPr>
        <w:tc>
          <w:tcPr>
            <w:tcW w:w="2160" w:type="dxa"/>
          </w:tcPr>
          <w:p w14:paraId="6CD0D07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数据库文件</w:t>
            </w:r>
          </w:p>
        </w:tc>
        <w:tc>
          <w:tcPr>
            <w:tcW w:w="2160" w:type="dxa"/>
          </w:tcPr>
          <w:p w14:paraId="767348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位置</w:t>
            </w:r>
          </w:p>
        </w:tc>
        <w:tc>
          <w:tcPr>
            <w:tcW w:w="2160" w:type="dxa"/>
          </w:tcPr>
          <w:p w14:paraId="14BEC46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用途</w:t>
            </w:r>
          </w:p>
        </w:tc>
        <w:tc>
          <w:tcPr>
            <w:tcW w:w="2160" w:type="dxa"/>
          </w:tcPr>
          <w:p w14:paraId="7B11F8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表数量</w:t>
            </w:r>
          </w:p>
        </w:tc>
      </w:tr>
      <w:tr w14:paraId="596271A4">
        <w:trPr>
          <w:jc w:val="center"/>
        </w:trPr>
        <w:tc>
          <w:tcPr>
            <w:tcW w:w="2160" w:type="dxa"/>
          </w:tcPr>
          <w:p w14:paraId="1417C16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auth.db</w:t>
            </w:r>
          </w:p>
        </w:tc>
        <w:tc>
          <w:tcPr>
            <w:tcW w:w="2160" w:type="dxa"/>
          </w:tcPr>
          <w:p w14:paraId="67340EC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backend/</w:t>
            </w:r>
          </w:p>
        </w:tc>
        <w:tc>
          <w:tcPr>
            <w:tcW w:w="2160" w:type="dxa"/>
          </w:tcPr>
          <w:p w14:paraId="51CE79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认证、用户、企</w:t>
            </w:r>
            <w:bookmarkStart w:id="0" w:name="_GoBack"/>
            <w:bookmarkEnd w:id="0"/>
            <w:r>
              <w:rPr>
                <w:color w:val="376092" w:themeColor="accent1" w:themeShade="BF"/>
              </w:rPr>
              <w:t>业、配额、授权</w:t>
            </w:r>
          </w:p>
        </w:tc>
        <w:tc>
          <w:tcPr>
            <w:tcW w:w="2160" w:type="dxa"/>
          </w:tcPr>
          <w:p w14:paraId="0E357A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</w:tr>
      <w:tr w14:paraId="25EA1913">
        <w:trPr>
          <w:jc w:val="center"/>
        </w:trPr>
        <w:tc>
          <w:tcPr>
            <w:tcW w:w="2160" w:type="dxa"/>
          </w:tcPr>
          <w:p w14:paraId="5F32952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task_store.db</w:t>
            </w:r>
          </w:p>
        </w:tc>
        <w:tc>
          <w:tcPr>
            <w:tcW w:w="2160" w:type="dxa"/>
          </w:tcPr>
          <w:p w14:paraId="116537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backend/</w:t>
            </w:r>
          </w:p>
        </w:tc>
        <w:tc>
          <w:tcPr>
            <w:tcW w:w="2160" w:type="dxa"/>
          </w:tcPr>
          <w:p w14:paraId="054D67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上传任务、事件、结果、PRT 缓存</w:t>
            </w:r>
          </w:p>
        </w:tc>
        <w:tc>
          <w:tcPr>
            <w:tcW w:w="2160" w:type="dxa"/>
          </w:tcPr>
          <w:p w14:paraId="5A8514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4</w:t>
            </w:r>
          </w:p>
        </w:tc>
      </w:tr>
      <w:tr w14:paraId="5BC3406A">
        <w:trPr>
          <w:jc w:val="center"/>
        </w:trPr>
        <w:tc>
          <w:tcPr>
            <w:tcW w:w="2160" w:type="dxa"/>
          </w:tcPr>
          <w:p w14:paraId="75501B8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vectors.db</w:t>
            </w:r>
          </w:p>
        </w:tc>
        <w:tc>
          <w:tcPr>
            <w:tcW w:w="2160" w:type="dxa"/>
          </w:tcPr>
          <w:p w14:paraId="02A8D47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backend/</w:t>
            </w:r>
          </w:p>
        </w:tc>
        <w:tc>
          <w:tcPr>
            <w:tcW w:w="2160" w:type="dxa"/>
          </w:tcPr>
          <w:p w14:paraId="0A8CD9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知识库 scope、导入批次、工艺记录</w:t>
            </w:r>
          </w:p>
        </w:tc>
        <w:tc>
          <w:tcPr>
            <w:tcW w:w="2160" w:type="dxa"/>
          </w:tcPr>
          <w:p w14:paraId="7838E7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2 + N（动态）</w:t>
            </w:r>
          </w:p>
        </w:tc>
      </w:tr>
    </w:tbl>
    <w:p w14:paraId="49FB410D"/>
    <w:p w14:paraId="79339165">
      <w:pPr>
        <w:pStyle w:val="3"/>
      </w:pPr>
      <w:r>
        <w:t>二、auth.db — 认证与授权</w:t>
      </w:r>
    </w:p>
    <w:p w14:paraId="662D68D9">
      <w:pPr>
        <w:pStyle w:val="4"/>
      </w:pPr>
      <w:r>
        <w:t>2.1 enterprises（企业表）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ABA254">
        <w:trPr>
          <w:jc w:val="center"/>
        </w:trPr>
        <w:tc>
          <w:tcPr>
            <w:tcW w:w="2160" w:type="dxa"/>
          </w:tcPr>
          <w:p w14:paraId="149EE77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7496FF2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269FABD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13B28EE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2A3B395E">
        <w:trPr>
          <w:jc w:val="center"/>
        </w:trPr>
        <w:tc>
          <w:tcPr>
            <w:tcW w:w="2160" w:type="dxa"/>
          </w:tcPr>
          <w:p w14:paraId="1E12E6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</w:t>
            </w:r>
          </w:p>
        </w:tc>
        <w:tc>
          <w:tcPr>
            <w:tcW w:w="2160" w:type="dxa"/>
          </w:tcPr>
          <w:p w14:paraId="549A3AF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3006D3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 AUTOINCREMENT</w:t>
            </w:r>
          </w:p>
        </w:tc>
        <w:tc>
          <w:tcPr>
            <w:tcW w:w="2160" w:type="dxa"/>
          </w:tcPr>
          <w:p w14:paraId="5EC7057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企业 ID</w:t>
            </w:r>
          </w:p>
        </w:tc>
      </w:tr>
      <w:tr w14:paraId="4CBE2488">
        <w:trPr>
          <w:jc w:val="center"/>
        </w:trPr>
        <w:tc>
          <w:tcPr>
            <w:tcW w:w="2160" w:type="dxa"/>
          </w:tcPr>
          <w:p w14:paraId="7A4AA08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name</w:t>
            </w:r>
          </w:p>
        </w:tc>
        <w:tc>
          <w:tcPr>
            <w:tcW w:w="2160" w:type="dxa"/>
          </w:tcPr>
          <w:p w14:paraId="51D8C16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57C62CC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7AE3825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企业名称</w:t>
            </w:r>
          </w:p>
        </w:tc>
      </w:tr>
      <w:tr w14:paraId="504E29F6">
        <w:trPr>
          <w:jc w:val="center"/>
        </w:trPr>
        <w:tc>
          <w:tcPr>
            <w:tcW w:w="2160" w:type="dxa"/>
          </w:tcPr>
          <w:p w14:paraId="0BAC8A0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534836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3281940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CURRENT_TIMESTAMP</w:t>
            </w:r>
          </w:p>
        </w:tc>
        <w:tc>
          <w:tcPr>
            <w:tcW w:w="2160" w:type="dxa"/>
          </w:tcPr>
          <w:p w14:paraId="4835F1B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  <w:tr w14:paraId="59A4EAE7">
        <w:trPr>
          <w:jc w:val="center"/>
        </w:trPr>
        <w:tc>
          <w:tcPr>
            <w:tcW w:w="2160" w:type="dxa"/>
          </w:tcPr>
          <w:p w14:paraId="40D5470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is_active</w:t>
            </w:r>
          </w:p>
        </w:tc>
        <w:tc>
          <w:tcPr>
            <w:tcW w:w="2160" w:type="dxa"/>
          </w:tcPr>
          <w:p w14:paraId="73E732A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7139EA5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1</w:t>
            </w:r>
          </w:p>
        </w:tc>
        <w:tc>
          <w:tcPr>
            <w:tcW w:w="2160" w:type="dxa"/>
          </w:tcPr>
          <w:p w14:paraId="56A9CFF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是否启用（1=启用, 0=停用）</w:t>
            </w:r>
          </w:p>
        </w:tc>
      </w:tr>
    </w:tbl>
    <w:p w14:paraId="09B53E9D"/>
    <w:p w14:paraId="2798142E">
      <w:pPr>
        <w:pStyle w:val="4"/>
      </w:pPr>
      <w:r>
        <w:t>2.2 users（用户表）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4DBF08F">
        <w:trPr>
          <w:jc w:val="center"/>
        </w:trPr>
        <w:tc>
          <w:tcPr>
            <w:tcW w:w="2160" w:type="dxa"/>
          </w:tcPr>
          <w:p w14:paraId="7EB1A58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4374DF2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56BD245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57AB79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1DB3B472">
        <w:trPr>
          <w:jc w:val="center"/>
        </w:trPr>
        <w:tc>
          <w:tcPr>
            <w:tcW w:w="2160" w:type="dxa"/>
          </w:tcPr>
          <w:p w14:paraId="22ECC1B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</w:t>
            </w:r>
          </w:p>
        </w:tc>
        <w:tc>
          <w:tcPr>
            <w:tcW w:w="2160" w:type="dxa"/>
          </w:tcPr>
          <w:p w14:paraId="2CBDEDB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03AD85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 AUTOINCREMENT</w:t>
            </w:r>
          </w:p>
        </w:tc>
        <w:tc>
          <w:tcPr>
            <w:tcW w:w="2160" w:type="dxa"/>
          </w:tcPr>
          <w:p w14:paraId="4C66E3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用户 ID</w:t>
            </w:r>
          </w:p>
        </w:tc>
      </w:tr>
      <w:tr w14:paraId="0042286C">
        <w:trPr>
          <w:jc w:val="center"/>
        </w:trPr>
        <w:tc>
          <w:tcPr>
            <w:tcW w:w="2160" w:type="dxa"/>
          </w:tcPr>
          <w:p w14:paraId="5B8F071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username</w:t>
            </w:r>
          </w:p>
        </w:tc>
        <w:tc>
          <w:tcPr>
            <w:tcW w:w="2160" w:type="dxa"/>
          </w:tcPr>
          <w:p w14:paraId="3B7DA60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0715D06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UNIQUE NOT NULL</w:t>
            </w:r>
          </w:p>
        </w:tc>
        <w:tc>
          <w:tcPr>
            <w:tcW w:w="2160" w:type="dxa"/>
          </w:tcPr>
          <w:p w14:paraId="3FC83F9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用户名</w:t>
            </w:r>
          </w:p>
        </w:tc>
      </w:tr>
      <w:tr w14:paraId="5731D6A9">
        <w:trPr>
          <w:jc w:val="center"/>
        </w:trPr>
        <w:tc>
          <w:tcPr>
            <w:tcW w:w="2160" w:type="dxa"/>
          </w:tcPr>
          <w:p w14:paraId="50363B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password_hash</w:t>
            </w:r>
          </w:p>
        </w:tc>
        <w:tc>
          <w:tcPr>
            <w:tcW w:w="2160" w:type="dxa"/>
          </w:tcPr>
          <w:p w14:paraId="7648B9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3E5A50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70A2874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werkzeug 哈希密码</w:t>
            </w:r>
          </w:p>
        </w:tc>
      </w:tr>
      <w:tr w14:paraId="401BFBB0">
        <w:trPr>
          <w:jc w:val="center"/>
        </w:trPr>
        <w:tc>
          <w:tcPr>
            <w:tcW w:w="2160" w:type="dxa"/>
          </w:tcPr>
          <w:p w14:paraId="2A59124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role</w:t>
            </w:r>
          </w:p>
        </w:tc>
        <w:tc>
          <w:tcPr>
            <w:tcW w:w="2160" w:type="dxa"/>
          </w:tcPr>
          <w:p w14:paraId="54A6754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604D549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 DEFAULT 'user'</w:t>
            </w:r>
          </w:p>
        </w:tc>
        <w:tc>
          <w:tcPr>
            <w:tcW w:w="2160" w:type="dxa"/>
          </w:tcPr>
          <w:p w14:paraId="3F0C7CE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super_admin / enterprise_admin / user</w:t>
            </w:r>
          </w:p>
        </w:tc>
      </w:tr>
      <w:tr w14:paraId="59BE7614">
        <w:trPr>
          <w:jc w:val="center"/>
        </w:trPr>
        <w:tc>
          <w:tcPr>
            <w:tcW w:w="2160" w:type="dxa"/>
          </w:tcPr>
          <w:p w14:paraId="19C4BE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</w:t>
            </w:r>
          </w:p>
        </w:tc>
        <w:tc>
          <w:tcPr>
            <w:tcW w:w="2160" w:type="dxa"/>
          </w:tcPr>
          <w:p w14:paraId="5443C37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0B81DF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FK → enterprises.id</w:t>
            </w:r>
          </w:p>
        </w:tc>
        <w:tc>
          <w:tcPr>
            <w:tcW w:w="2160" w:type="dxa"/>
          </w:tcPr>
          <w:p w14:paraId="501B239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所属企业（NULL=未分配/super_admin）</w:t>
            </w:r>
          </w:p>
        </w:tc>
      </w:tr>
      <w:tr w14:paraId="25EE3C82">
        <w:trPr>
          <w:jc w:val="center"/>
        </w:trPr>
        <w:tc>
          <w:tcPr>
            <w:tcW w:w="2160" w:type="dxa"/>
          </w:tcPr>
          <w:p w14:paraId="605B98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is_active</w:t>
            </w:r>
          </w:p>
        </w:tc>
        <w:tc>
          <w:tcPr>
            <w:tcW w:w="2160" w:type="dxa"/>
          </w:tcPr>
          <w:p w14:paraId="6E424DD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7EADD78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1</w:t>
            </w:r>
          </w:p>
        </w:tc>
        <w:tc>
          <w:tcPr>
            <w:tcW w:w="2160" w:type="dxa"/>
          </w:tcPr>
          <w:p w14:paraId="4AA34B8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是否启用</w:t>
            </w:r>
          </w:p>
        </w:tc>
      </w:tr>
      <w:tr w14:paraId="11F74589">
        <w:trPr>
          <w:jc w:val="center"/>
        </w:trPr>
        <w:tc>
          <w:tcPr>
            <w:tcW w:w="2160" w:type="dxa"/>
          </w:tcPr>
          <w:p w14:paraId="020B04C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3CD150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4DC4EC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CURRENT_TIMESTAMP</w:t>
            </w:r>
          </w:p>
        </w:tc>
        <w:tc>
          <w:tcPr>
            <w:tcW w:w="2160" w:type="dxa"/>
          </w:tcPr>
          <w:p w14:paraId="4CB648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</w:tbl>
    <w:p w14:paraId="46F74634"/>
    <w:p w14:paraId="61B60517">
      <w:pPr>
        <w:pStyle w:val="4"/>
      </w:pPr>
      <w:r>
        <w:t>2.3 enterprise_admin_grants（企业管理员授权表）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D42680">
        <w:trPr>
          <w:jc w:val="center"/>
        </w:trPr>
        <w:tc>
          <w:tcPr>
            <w:tcW w:w="2160" w:type="dxa"/>
          </w:tcPr>
          <w:p w14:paraId="678CC1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606034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4041757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1C1408D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3DFDDDE9">
        <w:trPr>
          <w:jc w:val="center"/>
        </w:trPr>
        <w:tc>
          <w:tcPr>
            <w:tcW w:w="2160" w:type="dxa"/>
          </w:tcPr>
          <w:p w14:paraId="6C1018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</w:t>
            </w:r>
          </w:p>
        </w:tc>
        <w:tc>
          <w:tcPr>
            <w:tcW w:w="2160" w:type="dxa"/>
          </w:tcPr>
          <w:p w14:paraId="4715195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010536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 AUTOINCREMENT</w:t>
            </w:r>
          </w:p>
        </w:tc>
        <w:tc>
          <w:tcPr>
            <w:tcW w:w="2160" w:type="dxa"/>
          </w:tcPr>
          <w:p w14:paraId="5BAD16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授权记录 ID</w:t>
            </w:r>
          </w:p>
        </w:tc>
      </w:tr>
      <w:tr w14:paraId="26C7EF5A">
        <w:trPr>
          <w:jc w:val="center"/>
        </w:trPr>
        <w:tc>
          <w:tcPr>
            <w:tcW w:w="2160" w:type="dxa"/>
          </w:tcPr>
          <w:p w14:paraId="0D4793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user_id</w:t>
            </w:r>
          </w:p>
        </w:tc>
        <w:tc>
          <w:tcPr>
            <w:tcW w:w="2160" w:type="dxa"/>
          </w:tcPr>
          <w:p w14:paraId="381E3CA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C65E9E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UNIQUE NOT NULL, FK→users</w:t>
            </w:r>
          </w:p>
        </w:tc>
        <w:tc>
          <w:tcPr>
            <w:tcW w:w="2160" w:type="dxa"/>
          </w:tcPr>
          <w:p w14:paraId="38C916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被授权的用户</w:t>
            </w:r>
          </w:p>
        </w:tc>
      </w:tr>
      <w:tr w14:paraId="63691176">
        <w:trPr>
          <w:jc w:val="center"/>
        </w:trPr>
        <w:tc>
          <w:tcPr>
            <w:tcW w:w="2160" w:type="dxa"/>
          </w:tcPr>
          <w:p w14:paraId="7DA7706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</w:t>
            </w:r>
          </w:p>
        </w:tc>
        <w:tc>
          <w:tcPr>
            <w:tcW w:w="2160" w:type="dxa"/>
          </w:tcPr>
          <w:p w14:paraId="2ABE47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9D155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NULL, FK→enterprises</w:t>
            </w:r>
          </w:p>
        </w:tc>
        <w:tc>
          <w:tcPr>
            <w:tcW w:w="2160" w:type="dxa"/>
          </w:tcPr>
          <w:p w14:paraId="462943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授权管理哪个企业</w:t>
            </w:r>
          </w:p>
        </w:tc>
      </w:tr>
      <w:tr w14:paraId="186F807B">
        <w:trPr>
          <w:jc w:val="center"/>
        </w:trPr>
        <w:tc>
          <w:tcPr>
            <w:tcW w:w="2160" w:type="dxa"/>
          </w:tcPr>
          <w:p w14:paraId="3ABF978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granted_by</w:t>
            </w:r>
          </w:p>
        </w:tc>
        <w:tc>
          <w:tcPr>
            <w:tcW w:w="2160" w:type="dxa"/>
          </w:tcPr>
          <w:p w14:paraId="719F30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318D0D8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NULL, FK→users</w:t>
            </w:r>
          </w:p>
        </w:tc>
        <w:tc>
          <w:tcPr>
            <w:tcW w:w="2160" w:type="dxa"/>
          </w:tcPr>
          <w:p w14:paraId="1D3D5B5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由谁授权（super_admin）</w:t>
            </w:r>
          </w:p>
        </w:tc>
      </w:tr>
      <w:tr w14:paraId="4401F724">
        <w:trPr>
          <w:jc w:val="center"/>
        </w:trPr>
        <w:tc>
          <w:tcPr>
            <w:tcW w:w="2160" w:type="dxa"/>
          </w:tcPr>
          <w:p w14:paraId="37CC412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expires_at</w:t>
            </w:r>
          </w:p>
        </w:tc>
        <w:tc>
          <w:tcPr>
            <w:tcW w:w="2160" w:type="dxa"/>
          </w:tcPr>
          <w:p w14:paraId="5CD4E68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3D0588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182AAB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授权过期时间</w:t>
            </w:r>
          </w:p>
        </w:tc>
      </w:tr>
      <w:tr w14:paraId="223DDCEE">
        <w:trPr>
          <w:jc w:val="center"/>
        </w:trPr>
        <w:tc>
          <w:tcPr>
            <w:tcW w:w="2160" w:type="dxa"/>
          </w:tcPr>
          <w:p w14:paraId="6CCD250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058750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6B1AA4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CURRENT_TIMESTAMP</w:t>
            </w:r>
          </w:p>
        </w:tc>
        <w:tc>
          <w:tcPr>
            <w:tcW w:w="2160" w:type="dxa"/>
          </w:tcPr>
          <w:p w14:paraId="2EF89F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</w:tbl>
    <w:p w14:paraId="5DD8665A"/>
    <w:p w14:paraId="2E385021">
      <w:pPr>
        <w:pStyle w:val="4"/>
      </w:pPr>
      <w:r>
        <w:t>2.4 quotas（配额表）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DFC7BC">
        <w:trPr>
          <w:jc w:val="center"/>
        </w:trPr>
        <w:tc>
          <w:tcPr>
            <w:tcW w:w="2160" w:type="dxa"/>
          </w:tcPr>
          <w:p w14:paraId="60EE299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1C09A7A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14F61AB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6292FE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4B231C0C">
        <w:trPr>
          <w:jc w:val="center"/>
        </w:trPr>
        <w:tc>
          <w:tcPr>
            <w:tcW w:w="2160" w:type="dxa"/>
          </w:tcPr>
          <w:p w14:paraId="1F767A8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</w:t>
            </w:r>
          </w:p>
        </w:tc>
        <w:tc>
          <w:tcPr>
            <w:tcW w:w="2160" w:type="dxa"/>
          </w:tcPr>
          <w:p w14:paraId="799DD4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4F4648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 AUTOINCREMENT</w:t>
            </w:r>
          </w:p>
        </w:tc>
        <w:tc>
          <w:tcPr>
            <w:tcW w:w="2160" w:type="dxa"/>
          </w:tcPr>
          <w:p w14:paraId="296B74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配额记录 ID</w:t>
            </w:r>
          </w:p>
        </w:tc>
      </w:tr>
      <w:tr w14:paraId="55F4BBFA">
        <w:trPr>
          <w:jc w:val="center"/>
        </w:trPr>
        <w:tc>
          <w:tcPr>
            <w:tcW w:w="2160" w:type="dxa"/>
          </w:tcPr>
          <w:p w14:paraId="62E772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user_id</w:t>
            </w:r>
          </w:p>
        </w:tc>
        <w:tc>
          <w:tcPr>
            <w:tcW w:w="2160" w:type="dxa"/>
          </w:tcPr>
          <w:p w14:paraId="757044B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6D53608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UNIQUE NOT NULL</w:t>
            </w:r>
          </w:p>
        </w:tc>
        <w:tc>
          <w:tcPr>
            <w:tcW w:w="2160" w:type="dxa"/>
          </w:tcPr>
          <w:p w14:paraId="6E8881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所属用户</w:t>
            </w:r>
          </w:p>
        </w:tc>
      </w:tr>
      <w:tr w14:paraId="0CB3F98E">
        <w:trPr>
          <w:jc w:val="center"/>
        </w:trPr>
        <w:tc>
          <w:tcPr>
            <w:tcW w:w="2160" w:type="dxa"/>
          </w:tcPr>
          <w:p w14:paraId="7849B0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total_granted</w:t>
            </w:r>
          </w:p>
        </w:tc>
        <w:tc>
          <w:tcPr>
            <w:tcW w:w="2160" w:type="dxa"/>
          </w:tcPr>
          <w:p w14:paraId="4232F2E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2AA5A33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10</w:t>
            </w:r>
          </w:p>
        </w:tc>
        <w:tc>
          <w:tcPr>
            <w:tcW w:w="2160" w:type="dxa"/>
          </w:tcPr>
          <w:p w14:paraId="1A5D2EC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总配额数</w:t>
            </w:r>
          </w:p>
        </w:tc>
      </w:tr>
      <w:tr w14:paraId="7C72A62F">
        <w:trPr>
          <w:jc w:val="center"/>
        </w:trPr>
        <w:tc>
          <w:tcPr>
            <w:tcW w:w="2160" w:type="dxa"/>
          </w:tcPr>
          <w:p w14:paraId="0DF6AA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used</w:t>
            </w:r>
          </w:p>
        </w:tc>
        <w:tc>
          <w:tcPr>
            <w:tcW w:w="2160" w:type="dxa"/>
          </w:tcPr>
          <w:p w14:paraId="5274122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2CBC7B5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0</w:t>
            </w:r>
          </w:p>
        </w:tc>
        <w:tc>
          <w:tcPr>
            <w:tcW w:w="2160" w:type="dxa"/>
          </w:tcPr>
          <w:p w14:paraId="66CD3EA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已使用次数</w:t>
            </w:r>
          </w:p>
        </w:tc>
      </w:tr>
      <w:tr w14:paraId="64B70079">
        <w:trPr>
          <w:jc w:val="center"/>
        </w:trPr>
        <w:tc>
          <w:tcPr>
            <w:tcW w:w="2160" w:type="dxa"/>
          </w:tcPr>
          <w:p w14:paraId="3648662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granted_by</w:t>
            </w:r>
          </w:p>
        </w:tc>
        <w:tc>
          <w:tcPr>
            <w:tcW w:w="2160" w:type="dxa"/>
          </w:tcPr>
          <w:p w14:paraId="44E244F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4168CE8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65113D3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配额授予者</w:t>
            </w:r>
          </w:p>
        </w:tc>
      </w:tr>
      <w:tr w14:paraId="3EB08C8A">
        <w:trPr>
          <w:jc w:val="center"/>
        </w:trPr>
        <w:tc>
          <w:tcPr>
            <w:tcW w:w="2160" w:type="dxa"/>
          </w:tcPr>
          <w:p w14:paraId="76CB4E5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31A640D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392BEDB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CURRENT_TIMESTAMP</w:t>
            </w:r>
          </w:p>
        </w:tc>
        <w:tc>
          <w:tcPr>
            <w:tcW w:w="2160" w:type="dxa"/>
          </w:tcPr>
          <w:p w14:paraId="7A37F04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</w:tbl>
    <w:p w14:paraId="133CC109">
      <w:pPr>
        <w:pStyle w:val="3"/>
      </w:pPr>
      <w:r>
        <w:t>三、task_store.db — 任务与历史</w:t>
      </w:r>
    </w:p>
    <w:p w14:paraId="4AC1C41F">
      <w:pPr>
        <w:pStyle w:val="4"/>
      </w:pPr>
      <w:r>
        <w:t>3.1 tasks（任务表）新增 enterprise_id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2063"/>
        <w:gridCol w:w="2066"/>
        <w:gridCol w:w="2645"/>
      </w:tblGrid>
      <w:tr w14:paraId="06BC6417">
        <w:trPr>
          <w:jc w:val="center"/>
        </w:trPr>
        <w:tc>
          <w:tcPr>
            <w:tcW w:w="2160" w:type="dxa"/>
          </w:tcPr>
          <w:p w14:paraId="6DA97D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676F8B5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36AD1A4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018B8B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130EDD0C">
        <w:trPr>
          <w:jc w:val="center"/>
        </w:trPr>
        <w:tc>
          <w:tcPr>
            <w:tcW w:w="2160" w:type="dxa"/>
          </w:tcPr>
          <w:p w14:paraId="27B0CFE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task_id</w:t>
            </w:r>
          </w:p>
        </w:tc>
        <w:tc>
          <w:tcPr>
            <w:tcW w:w="2160" w:type="dxa"/>
          </w:tcPr>
          <w:p w14:paraId="49EC5AE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58DA03D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</w:t>
            </w:r>
          </w:p>
        </w:tc>
        <w:tc>
          <w:tcPr>
            <w:tcW w:w="2160" w:type="dxa"/>
          </w:tcPr>
          <w:p w14:paraId="7ADB0B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UUID 任务 ID</w:t>
            </w:r>
          </w:p>
        </w:tc>
      </w:tr>
      <w:tr w14:paraId="3DF54008">
        <w:trPr>
          <w:jc w:val="center"/>
        </w:trPr>
        <w:tc>
          <w:tcPr>
            <w:tcW w:w="2160" w:type="dxa"/>
          </w:tcPr>
          <w:p w14:paraId="57D6029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pdf_name</w:t>
            </w:r>
          </w:p>
        </w:tc>
        <w:tc>
          <w:tcPr>
            <w:tcW w:w="2160" w:type="dxa"/>
          </w:tcPr>
          <w:p w14:paraId="6ED07B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78EB05D2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2BE348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上传文件名</w:t>
            </w:r>
          </w:p>
        </w:tc>
      </w:tr>
      <w:tr w14:paraId="62534DA6">
        <w:trPr>
          <w:jc w:val="center"/>
        </w:trPr>
        <w:tc>
          <w:tcPr>
            <w:tcW w:w="2160" w:type="dxa"/>
          </w:tcPr>
          <w:p w14:paraId="58687C4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prt_name</w:t>
            </w:r>
          </w:p>
        </w:tc>
        <w:tc>
          <w:tcPr>
            <w:tcW w:w="2160" w:type="dxa"/>
          </w:tcPr>
          <w:p w14:paraId="7A45946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0600C73E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3F0088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PRT 文件名</w:t>
            </w:r>
          </w:p>
        </w:tc>
      </w:tr>
      <w:tr w14:paraId="4515CEC8">
        <w:trPr>
          <w:jc w:val="center"/>
        </w:trPr>
        <w:tc>
          <w:tcPr>
            <w:tcW w:w="2160" w:type="dxa"/>
          </w:tcPr>
          <w:p w14:paraId="269DFA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source_name</w:t>
            </w:r>
          </w:p>
        </w:tc>
        <w:tc>
          <w:tcPr>
            <w:tcW w:w="2160" w:type="dxa"/>
          </w:tcPr>
          <w:p w14:paraId="3928C84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4F8F6F0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''</w:t>
            </w:r>
          </w:p>
        </w:tc>
        <w:tc>
          <w:tcPr>
            <w:tcW w:w="2160" w:type="dxa"/>
          </w:tcPr>
          <w:p w14:paraId="365CC3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来源文件名</w:t>
            </w:r>
          </w:p>
        </w:tc>
      </w:tr>
      <w:tr w14:paraId="6FB734C6">
        <w:trPr>
          <w:jc w:val="center"/>
        </w:trPr>
        <w:tc>
          <w:tcPr>
            <w:tcW w:w="2160" w:type="dxa"/>
          </w:tcPr>
          <w:p w14:paraId="2707593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status</w:t>
            </w:r>
          </w:p>
        </w:tc>
        <w:tc>
          <w:tcPr>
            <w:tcW w:w="2160" w:type="dxa"/>
          </w:tcPr>
          <w:p w14:paraId="306B60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7F17AAA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'pending'</w:t>
            </w:r>
          </w:p>
        </w:tc>
        <w:tc>
          <w:tcPr>
            <w:tcW w:w="2160" w:type="dxa"/>
          </w:tcPr>
          <w:p w14:paraId="02550F1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pending/processing/completed/error</w:t>
            </w:r>
          </w:p>
        </w:tc>
      </w:tr>
      <w:tr w14:paraId="668A5A8B">
        <w:trPr>
          <w:jc w:val="center"/>
        </w:trPr>
        <w:tc>
          <w:tcPr>
            <w:tcW w:w="2160" w:type="dxa"/>
          </w:tcPr>
          <w:p w14:paraId="2AF67F5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progress</w:t>
            </w:r>
          </w:p>
        </w:tc>
        <w:tc>
          <w:tcPr>
            <w:tcW w:w="2160" w:type="dxa"/>
          </w:tcPr>
          <w:p w14:paraId="56EEB60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80073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0</w:t>
            </w:r>
          </w:p>
        </w:tc>
        <w:tc>
          <w:tcPr>
            <w:tcW w:w="2160" w:type="dxa"/>
          </w:tcPr>
          <w:p w14:paraId="45A0B51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进度百分比</w:t>
            </w:r>
          </w:p>
        </w:tc>
      </w:tr>
      <w:tr w14:paraId="18F63194">
        <w:trPr>
          <w:jc w:val="center"/>
        </w:trPr>
        <w:tc>
          <w:tcPr>
            <w:tcW w:w="2160" w:type="dxa"/>
          </w:tcPr>
          <w:p w14:paraId="2A43EBF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339B6BD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1872595B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369C2C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  <w:tr w14:paraId="7D10F9D0">
        <w:trPr>
          <w:jc w:val="center"/>
        </w:trPr>
        <w:tc>
          <w:tcPr>
            <w:tcW w:w="2160" w:type="dxa"/>
          </w:tcPr>
          <w:p w14:paraId="6F53BF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updated_at</w:t>
            </w:r>
          </w:p>
        </w:tc>
        <w:tc>
          <w:tcPr>
            <w:tcW w:w="2160" w:type="dxa"/>
          </w:tcPr>
          <w:p w14:paraId="6001B8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4EB689C2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60E84E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更新时间</w:t>
            </w:r>
          </w:p>
        </w:tc>
      </w:tr>
      <w:tr w14:paraId="304411B3">
        <w:trPr>
          <w:jc w:val="center"/>
        </w:trPr>
        <w:tc>
          <w:tcPr>
            <w:tcW w:w="2160" w:type="dxa"/>
          </w:tcPr>
          <w:p w14:paraId="5006599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output_dir</w:t>
            </w:r>
          </w:p>
        </w:tc>
        <w:tc>
          <w:tcPr>
            <w:tcW w:w="2160" w:type="dxa"/>
          </w:tcPr>
          <w:p w14:paraId="61131C8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04178D59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1CB72D6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输出目录路径</w:t>
            </w:r>
          </w:p>
        </w:tc>
      </w:tr>
      <w:tr w14:paraId="158FE5EC">
        <w:trPr>
          <w:jc w:val="center"/>
        </w:trPr>
        <w:tc>
          <w:tcPr>
            <w:tcW w:w="2160" w:type="dxa"/>
          </w:tcPr>
          <w:p w14:paraId="530377C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prefix_hint</w:t>
            </w:r>
          </w:p>
        </w:tc>
        <w:tc>
          <w:tcPr>
            <w:tcW w:w="2160" w:type="dxa"/>
          </w:tcPr>
          <w:p w14:paraId="5F2CE83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1D56C887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65DB074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图号前缀</w:t>
            </w:r>
          </w:p>
        </w:tc>
      </w:tr>
      <w:tr w14:paraId="560E82F4">
        <w:trPr>
          <w:jc w:val="center"/>
        </w:trPr>
        <w:tc>
          <w:tcPr>
            <w:tcW w:w="2160" w:type="dxa"/>
          </w:tcPr>
          <w:p w14:paraId="4EEC9A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error</w:t>
            </w:r>
          </w:p>
        </w:tc>
        <w:tc>
          <w:tcPr>
            <w:tcW w:w="2160" w:type="dxa"/>
          </w:tcPr>
          <w:p w14:paraId="297B8E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179EC816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160" w:type="dxa"/>
          </w:tcPr>
          <w:p w14:paraId="3CA034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错误信息</w:t>
            </w:r>
          </w:p>
        </w:tc>
      </w:tr>
      <w:tr w14:paraId="343F26ED">
        <w:trPr>
          <w:jc w:val="center"/>
        </w:trPr>
        <w:tc>
          <w:tcPr>
            <w:tcW w:w="2160" w:type="dxa"/>
          </w:tcPr>
          <w:p w14:paraId="7CF942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library_key</w:t>
            </w:r>
          </w:p>
        </w:tc>
        <w:tc>
          <w:tcPr>
            <w:tcW w:w="2160" w:type="dxa"/>
          </w:tcPr>
          <w:p w14:paraId="3CC3BF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45A4B0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'public'</w:t>
            </w:r>
          </w:p>
        </w:tc>
        <w:tc>
          <w:tcPr>
            <w:tcW w:w="2160" w:type="dxa"/>
          </w:tcPr>
          <w:p w14:paraId="20467DE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关联的 library scope</w:t>
            </w:r>
          </w:p>
        </w:tc>
      </w:tr>
      <w:tr w14:paraId="33703BBE">
        <w:trPr>
          <w:jc w:val="center"/>
        </w:trPr>
        <w:tc>
          <w:tcPr>
            <w:tcW w:w="2160" w:type="dxa"/>
          </w:tcPr>
          <w:p w14:paraId="28F6BB8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source_kind</w:t>
            </w:r>
          </w:p>
        </w:tc>
        <w:tc>
          <w:tcPr>
            <w:tcW w:w="2160" w:type="dxa"/>
          </w:tcPr>
          <w:p w14:paraId="32F0458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79A9C9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'prt'</w:t>
            </w:r>
          </w:p>
        </w:tc>
        <w:tc>
          <w:tcPr>
            <w:tcW w:w="2160" w:type="dxa"/>
          </w:tcPr>
          <w:p w14:paraId="0A2012D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来源类型（prt/drawing）</w:t>
            </w:r>
          </w:p>
        </w:tc>
      </w:tr>
      <w:tr w14:paraId="0072388E">
        <w:trPr>
          <w:jc w:val="center"/>
        </w:trPr>
        <w:tc>
          <w:tcPr>
            <w:tcW w:w="2160" w:type="dxa"/>
          </w:tcPr>
          <w:p w14:paraId="51FAEB2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</w:t>
            </w:r>
          </w:p>
        </w:tc>
        <w:tc>
          <w:tcPr>
            <w:tcW w:w="2160" w:type="dxa"/>
          </w:tcPr>
          <w:p w14:paraId="729AA47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59C6FD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⭐ 新增</w:t>
            </w:r>
          </w:p>
        </w:tc>
        <w:tc>
          <w:tcPr>
            <w:tcW w:w="2160" w:type="dxa"/>
          </w:tcPr>
          <w:p w14:paraId="6025AB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所属企业 ID（NULL=未分配/公共）</w:t>
            </w:r>
          </w:p>
        </w:tc>
      </w:tr>
    </w:tbl>
    <w:p w14:paraId="430AC816"/>
    <w:p w14:paraId="2CB65F59">
      <w:pPr>
        <w:pStyle w:val="4"/>
      </w:pPr>
      <w:r>
        <w:t>3.2 task_events / task_results / prt_cache</w:t>
      </w:r>
    </w:p>
    <w:p w14:paraId="25B543B4">
      <w:r>
        <w:rPr>
          <w:b w:val="0"/>
          <w:sz w:val="18"/>
        </w:rPr>
        <w:t>以下三张子表不加 enterprise_id，通过 JOIN tasks 获取企业归属，避免冗余不一致：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40AAF1">
        <w:trPr>
          <w:jc w:val="center"/>
        </w:trPr>
        <w:tc>
          <w:tcPr>
            <w:tcW w:w="2160" w:type="dxa"/>
          </w:tcPr>
          <w:p w14:paraId="2FE27AB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表名</w:t>
            </w:r>
          </w:p>
        </w:tc>
        <w:tc>
          <w:tcPr>
            <w:tcW w:w="2160" w:type="dxa"/>
          </w:tcPr>
          <w:p w14:paraId="5F86963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主键</w:t>
            </w:r>
          </w:p>
        </w:tc>
        <w:tc>
          <w:tcPr>
            <w:tcW w:w="2160" w:type="dxa"/>
          </w:tcPr>
          <w:p w14:paraId="3CB5C87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核心列</w:t>
            </w:r>
          </w:p>
        </w:tc>
        <w:tc>
          <w:tcPr>
            <w:tcW w:w="2160" w:type="dxa"/>
          </w:tcPr>
          <w:p w14:paraId="44E199A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3C02D577">
        <w:trPr>
          <w:jc w:val="center"/>
        </w:trPr>
        <w:tc>
          <w:tcPr>
            <w:tcW w:w="2160" w:type="dxa"/>
          </w:tcPr>
          <w:p w14:paraId="14A7807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task_events</w:t>
            </w:r>
          </w:p>
        </w:tc>
        <w:tc>
          <w:tcPr>
            <w:tcW w:w="2160" w:type="dxa"/>
          </w:tcPr>
          <w:p w14:paraId="3D4A83B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 (AUTOINCREMENT)</w:t>
            </w:r>
          </w:p>
        </w:tc>
        <w:tc>
          <w:tcPr>
            <w:tcW w:w="2160" w:type="dxa"/>
          </w:tcPr>
          <w:p w14:paraId="153B930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task_id, event_type, step, message, data</w:t>
            </w:r>
          </w:p>
        </w:tc>
        <w:tc>
          <w:tcPr>
            <w:tcW w:w="2160" w:type="dxa"/>
          </w:tcPr>
          <w:p w14:paraId="6D3FB4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任务 SSE 事件流</w:t>
            </w:r>
          </w:p>
        </w:tc>
      </w:tr>
      <w:tr w14:paraId="45988F84">
        <w:trPr>
          <w:jc w:val="center"/>
        </w:trPr>
        <w:tc>
          <w:tcPr>
            <w:tcW w:w="2160" w:type="dxa"/>
          </w:tcPr>
          <w:p w14:paraId="0D3AE2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task_results</w:t>
            </w:r>
          </w:p>
        </w:tc>
        <w:tc>
          <w:tcPr>
            <w:tcW w:w="2160" w:type="dxa"/>
          </w:tcPr>
          <w:p w14:paraId="407210F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task_id (PK)</w:t>
            </w:r>
          </w:p>
        </w:tc>
        <w:tc>
          <w:tcPr>
            <w:tcW w:w="2160" w:type="dxa"/>
          </w:tcPr>
          <w:p w14:paraId="57674F4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result_json, completed_at</w:t>
            </w:r>
          </w:p>
        </w:tc>
        <w:tc>
          <w:tcPr>
            <w:tcW w:w="2160" w:type="dxa"/>
          </w:tcPr>
          <w:p w14:paraId="4614B2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任务结果 JSON</w:t>
            </w:r>
          </w:p>
        </w:tc>
      </w:tr>
      <w:tr w14:paraId="170B46DA">
        <w:trPr>
          <w:jc w:val="center"/>
        </w:trPr>
        <w:tc>
          <w:tcPr>
            <w:tcW w:w="2160" w:type="dxa"/>
          </w:tcPr>
          <w:p w14:paraId="42E6819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prt_cache</w:t>
            </w:r>
          </w:p>
        </w:tc>
        <w:tc>
          <w:tcPr>
            <w:tcW w:w="2160" w:type="dxa"/>
          </w:tcPr>
          <w:p w14:paraId="326244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file_hash (PK)</w:t>
            </w:r>
          </w:p>
        </w:tc>
        <w:tc>
          <w:tcPr>
            <w:tcW w:w="2160" w:type="dxa"/>
          </w:tcPr>
          <w:p w14:paraId="52F177F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task_id, feature_text, prefix_hint</w:t>
            </w:r>
          </w:p>
        </w:tc>
        <w:tc>
          <w:tcPr>
            <w:tcW w:w="2160" w:type="dxa"/>
          </w:tcPr>
          <w:p w14:paraId="6C81518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PRT 文件特征缓存</w:t>
            </w:r>
          </w:p>
        </w:tc>
      </w:tr>
    </w:tbl>
    <w:p w14:paraId="157AB377">
      <w:pPr>
        <w:pStyle w:val="3"/>
      </w:pPr>
      <w:r>
        <w:t>四、vectors.db — 知识库</w:t>
      </w:r>
    </w:p>
    <w:p w14:paraId="48D735CC">
      <w:pPr>
        <w:pStyle w:val="4"/>
      </w:pPr>
      <w:r>
        <w:t>4.1 kb_library_scopes（Scope 注册表） 新增 enterprise_id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162ADB">
        <w:trPr>
          <w:jc w:val="center"/>
        </w:trPr>
        <w:tc>
          <w:tcPr>
            <w:tcW w:w="2160" w:type="dxa"/>
          </w:tcPr>
          <w:p w14:paraId="123FDFD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160" w:type="dxa"/>
          </w:tcPr>
          <w:p w14:paraId="0841C80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160" w:type="dxa"/>
          </w:tcPr>
          <w:p w14:paraId="3807E21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约束</w:t>
            </w:r>
          </w:p>
        </w:tc>
        <w:tc>
          <w:tcPr>
            <w:tcW w:w="2160" w:type="dxa"/>
          </w:tcPr>
          <w:p w14:paraId="3D6A025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0650DE38">
        <w:trPr>
          <w:jc w:val="center"/>
        </w:trPr>
        <w:tc>
          <w:tcPr>
            <w:tcW w:w="2160" w:type="dxa"/>
          </w:tcPr>
          <w:p w14:paraId="6F974F0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library_key</w:t>
            </w:r>
          </w:p>
        </w:tc>
        <w:tc>
          <w:tcPr>
            <w:tcW w:w="2160" w:type="dxa"/>
          </w:tcPr>
          <w:p w14:paraId="1279856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212FF8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PK</w:t>
            </w:r>
          </w:p>
        </w:tc>
        <w:tc>
          <w:tcPr>
            <w:tcW w:w="2160" w:type="dxa"/>
          </w:tcPr>
          <w:p w14:paraId="4CC69F2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scope 唯一标识（如 public / lib_xxx）</w:t>
            </w:r>
          </w:p>
        </w:tc>
      </w:tr>
      <w:tr w14:paraId="2109BE07">
        <w:trPr>
          <w:jc w:val="center"/>
        </w:trPr>
        <w:tc>
          <w:tcPr>
            <w:tcW w:w="2160" w:type="dxa"/>
          </w:tcPr>
          <w:p w14:paraId="29DED5A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library_name</w:t>
            </w:r>
          </w:p>
        </w:tc>
        <w:tc>
          <w:tcPr>
            <w:tcW w:w="2160" w:type="dxa"/>
          </w:tcPr>
          <w:p w14:paraId="74F4239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07B5FE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0D9857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scope 显示名（如 公共工艺库 / 我的工艺库）</w:t>
            </w:r>
          </w:p>
        </w:tc>
      </w:tr>
      <w:tr w14:paraId="478123FB">
        <w:trPr>
          <w:jc w:val="center"/>
        </w:trPr>
        <w:tc>
          <w:tcPr>
            <w:tcW w:w="2160" w:type="dxa"/>
          </w:tcPr>
          <w:p w14:paraId="14FD2DA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scope_type</w:t>
            </w:r>
          </w:p>
        </w:tc>
        <w:tc>
          <w:tcPr>
            <w:tcW w:w="2160" w:type="dxa"/>
          </w:tcPr>
          <w:p w14:paraId="72EED39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428002F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143EB1B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public / private（仅两种）</w:t>
            </w:r>
          </w:p>
        </w:tc>
      </w:tr>
      <w:tr w14:paraId="484E0541">
        <w:trPr>
          <w:jc w:val="center"/>
        </w:trPr>
        <w:tc>
          <w:tcPr>
            <w:tcW w:w="2160" w:type="dxa"/>
          </w:tcPr>
          <w:p w14:paraId="7714843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vector_table</w:t>
            </w:r>
          </w:p>
        </w:tc>
        <w:tc>
          <w:tcPr>
            <w:tcW w:w="2160" w:type="dxa"/>
          </w:tcPr>
          <w:p w14:paraId="2578616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20ADB1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1E8588E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对应的向量表名</w:t>
            </w:r>
          </w:p>
        </w:tc>
      </w:tr>
      <w:tr w14:paraId="43A47263">
        <w:trPr>
          <w:jc w:val="center"/>
        </w:trPr>
        <w:tc>
          <w:tcPr>
            <w:tcW w:w="2160" w:type="dxa"/>
          </w:tcPr>
          <w:p w14:paraId="7201AF2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feature_table</w:t>
            </w:r>
          </w:p>
        </w:tc>
        <w:tc>
          <w:tcPr>
            <w:tcW w:w="2160" w:type="dxa"/>
          </w:tcPr>
          <w:p w14:paraId="5538F24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01A86B8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NOT NULL</w:t>
            </w:r>
          </w:p>
        </w:tc>
        <w:tc>
          <w:tcPr>
            <w:tcW w:w="2160" w:type="dxa"/>
          </w:tcPr>
          <w:p w14:paraId="7A64FF2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对应的特征表名</w:t>
            </w:r>
          </w:p>
        </w:tc>
      </w:tr>
      <w:tr w14:paraId="58D80B67">
        <w:trPr>
          <w:jc w:val="center"/>
        </w:trPr>
        <w:tc>
          <w:tcPr>
            <w:tcW w:w="2160" w:type="dxa"/>
          </w:tcPr>
          <w:p w14:paraId="533E76E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seed_source</w:t>
            </w:r>
          </w:p>
        </w:tc>
        <w:tc>
          <w:tcPr>
            <w:tcW w:w="2160" w:type="dxa"/>
          </w:tcPr>
          <w:p w14:paraId="5EC73A5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46A0BD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''</w:t>
            </w:r>
          </w:p>
        </w:tc>
        <w:tc>
          <w:tcPr>
            <w:tcW w:w="2160" w:type="dxa"/>
          </w:tcPr>
          <w:p w14:paraId="4A0570E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数据来源（system/empty/public）</w:t>
            </w:r>
          </w:p>
        </w:tc>
      </w:tr>
      <w:tr w14:paraId="5C1C1D99">
        <w:trPr>
          <w:jc w:val="center"/>
        </w:trPr>
        <w:tc>
          <w:tcPr>
            <w:tcW w:w="2160" w:type="dxa"/>
          </w:tcPr>
          <w:p w14:paraId="1EFF65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created_at</w:t>
            </w:r>
          </w:p>
        </w:tc>
        <w:tc>
          <w:tcPr>
            <w:tcW w:w="2160" w:type="dxa"/>
          </w:tcPr>
          <w:p w14:paraId="0D65344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TIMESTAMP</w:t>
            </w:r>
          </w:p>
        </w:tc>
        <w:tc>
          <w:tcPr>
            <w:tcW w:w="2160" w:type="dxa"/>
          </w:tcPr>
          <w:p w14:paraId="4F56277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CURRENT_TIMESTAMP</w:t>
            </w:r>
          </w:p>
        </w:tc>
        <w:tc>
          <w:tcPr>
            <w:tcW w:w="2160" w:type="dxa"/>
          </w:tcPr>
          <w:p w14:paraId="4D4D321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创建时间</w:t>
            </w:r>
          </w:p>
        </w:tc>
      </w:tr>
      <w:tr w14:paraId="052753BC">
        <w:trPr>
          <w:jc w:val="center"/>
        </w:trPr>
        <w:tc>
          <w:tcPr>
            <w:tcW w:w="2160" w:type="dxa"/>
          </w:tcPr>
          <w:p w14:paraId="37660C0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last_batch_id</w:t>
            </w:r>
          </w:p>
        </w:tc>
        <w:tc>
          <w:tcPr>
            <w:tcW w:w="2160" w:type="dxa"/>
          </w:tcPr>
          <w:p w14:paraId="6DB8C5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160" w:type="dxa"/>
          </w:tcPr>
          <w:p w14:paraId="238E68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DEFAULT ''</w:t>
            </w:r>
          </w:p>
        </w:tc>
        <w:tc>
          <w:tcPr>
            <w:tcW w:w="2160" w:type="dxa"/>
          </w:tcPr>
          <w:p w14:paraId="7AB8587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最近一次导入批次 ID</w:t>
            </w:r>
          </w:p>
        </w:tc>
      </w:tr>
      <w:tr w14:paraId="7BE0D7A2">
        <w:trPr>
          <w:jc w:val="center"/>
        </w:trPr>
        <w:tc>
          <w:tcPr>
            <w:tcW w:w="2160" w:type="dxa"/>
          </w:tcPr>
          <w:p w14:paraId="3A84669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</w:t>
            </w:r>
          </w:p>
        </w:tc>
        <w:tc>
          <w:tcPr>
            <w:tcW w:w="2160" w:type="dxa"/>
          </w:tcPr>
          <w:p w14:paraId="553F25A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</w:t>
            </w:r>
          </w:p>
        </w:tc>
        <w:tc>
          <w:tcPr>
            <w:tcW w:w="2160" w:type="dxa"/>
          </w:tcPr>
          <w:p w14:paraId="10D22BA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⭐ 新增</w:t>
            </w:r>
          </w:p>
        </w:tc>
        <w:tc>
          <w:tcPr>
            <w:tcW w:w="2160" w:type="dxa"/>
          </w:tcPr>
          <w:p w14:paraId="2B3DE92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所属企业 ID（public scope=NULL）</w:t>
            </w:r>
          </w:p>
        </w:tc>
      </w:tr>
    </w:tbl>
    <w:p w14:paraId="512AA234"/>
    <w:p w14:paraId="130846E9">
      <w:pPr>
        <w:pStyle w:val="4"/>
      </w:pPr>
      <w:r>
        <w:t>4.2 kb_import_batches / kb_import_items（导入批次）新增 enterprise_id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647CF3">
        <w:trPr>
          <w:jc w:val="center"/>
        </w:trPr>
        <w:tc>
          <w:tcPr>
            <w:tcW w:w="2880" w:type="dxa"/>
          </w:tcPr>
          <w:p w14:paraId="5B333BF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表名</w:t>
            </w:r>
          </w:p>
        </w:tc>
        <w:tc>
          <w:tcPr>
            <w:tcW w:w="2880" w:type="dxa"/>
          </w:tcPr>
          <w:p w14:paraId="1C169A3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核心列</w:t>
            </w:r>
          </w:p>
        </w:tc>
        <w:tc>
          <w:tcPr>
            <w:tcW w:w="2880" w:type="dxa"/>
          </w:tcPr>
          <w:p w14:paraId="3C87388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新增</w:t>
            </w:r>
          </w:p>
        </w:tc>
      </w:tr>
      <w:tr w14:paraId="236A6029">
        <w:trPr>
          <w:jc w:val="center"/>
        </w:trPr>
        <w:tc>
          <w:tcPr>
            <w:tcW w:w="2880" w:type="dxa"/>
          </w:tcPr>
          <w:p w14:paraId="2C58B58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kb_import_batches</w:t>
            </w:r>
          </w:p>
        </w:tc>
        <w:tc>
          <w:tcPr>
            <w:tcW w:w="2880" w:type="dxa"/>
          </w:tcPr>
          <w:p w14:paraId="655F0BB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batch_id (PK), zip_name, conflict_mode, total_files, imported_count, error_count, ...</w:t>
            </w:r>
          </w:p>
        </w:tc>
        <w:tc>
          <w:tcPr>
            <w:tcW w:w="2880" w:type="dxa"/>
          </w:tcPr>
          <w:p w14:paraId="2AE97D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 INTEGER</w:t>
            </w:r>
          </w:p>
        </w:tc>
      </w:tr>
      <w:tr w14:paraId="70A697F4">
        <w:trPr>
          <w:jc w:val="center"/>
        </w:trPr>
        <w:tc>
          <w:tcPr>
            <w:tcW w:w="2880" w:type="dxa"/>
          </w:tcPr>
          <w:p w14:paraId="60FB730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kb_import_items</w:t>
            </w:r>
          </w:p>
        </w:tc>
        <w:tc>
          <w:tcPr>
            <w:tcW w:w="2880" w:type="dxa"/>
          </w:tcPr>
          <w:p w14:paraId="1AF88D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 (AUTOINCREMENT), batch_id, prefix, pdf_name, xlsx_name, status</w:t>
            </w:r>
          </w:p>
        </w:tc>
        <w:tc>
          <w:tcPr>
            <w:tcW w:w="2880" w:type="dxa"/>
          </w:tcPr>
          <w:p w14:paraId="221314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不加（JOIN batches 获取）</w:t>
            </w:r>
          </w:p>
        </w:tc>
      </w:tr>
    </w:tbl>
    <w:p w14:paraId="1D9D1E95"/>
    <w:p w14:paraId="3192FA22">
      <w:pPr>
        <w:pStyle w:val="4"/>
      </w:pPr>
      <w:r>
        <w:t>4.3 vectors_*（动态向量表） 新增 enterprise_id</w:t>
      </w:r>
    </w:p>
    <w:p w14:paraId="7278CF04">
      <w:r>
        <w:rPr>
          <w:b w:val="0"/>
          <w:sz w:val="18"/>
        </w:rPr>
        <w:t>每个 scope 对应一张向量表。表名 = vectors_&lt;library_key&gt;。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平台公共库：vectors_v2。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各企业私有库：vectors_&lt;sanitized_key&gt;。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995B76">
        <w:trPr>
          <w:jc w:val="center"/>
        </w:trPr>
        <w:tc>
          <w:tcPr>
            <w:tcW w:w="2880" w:type="dxa"/>
          </w:tcPr>
          <w:p w14:paraId="32C2784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列名</w:t>
            </w:r>
          </w:p>
        </w:tc>
        <w:tc>
          <w:tcPr>
            <w:tcW w:w="2880" w:type="dxa"/>
          </w:tcPr>
          <w:p w14:paraId="1E612B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类型</w:t>
            </w:r>
          </w:p>
        </w:tc>
        <w:tc>
          <w:tcPr>
            <w:tcW w:w="2880" w:type="dxa"/>
          </w:tcPr>
          <w:p w14:paraId="5FA59E1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529E63DF">
        <w:trPr>
          <w:jc w:val="center"/>
        </w:trPr>
        <w:tc>
          <w:tcPr>
            <w:tcW w:w="2880" w:type="dxa"/>
          </w:tcPr>
          <w:p w14:paraId="49B5A63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id</w:t>
            </w:r>
          </w:p>
        </w:tc>
        <w:tc>
          <w:tcPr>
            <w:tcW w:w="2880" w:type="dxa"/>
          </w:tcPr>
          <w:p w14:paraId="6973E6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 PK AUTOINCREMENT</w:t>
            </w:r>
          </w:p>
        </w:tc>
        <w:tc>
          <w:tcPr>
            <w:tcW w:w="2880" w:type="dxa"/>
          </w:tcPr>
          <w:p w14:paraId="57F02C0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记录 ID</w:t>
            </w:r>
          </w:p>
        </w:tc>
      </w:tr>
      <w:tr w14:paraId="3BC3F93A">
        <w:trPr>
          <w:jc w:val="center"/>
        </w:trPr>
        <w:tc>
          <w:tcPr>
            <w:tcW w:w="2880" w:type="dxa"/>
          </w:tcPr>
          <w:p w14:paraId="43DD01F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prefix</w:t>
            </w:r>
          </w:p>
        </w:tc>
        <w:tc>
          <w:tcPr>
            <w:tcW w:w="2880" w:type="dxa"/>
          </w:tcPr>
          <w:p w14:paraId="5130DEA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 NOT NULL</w:t>
            </w:r>
          </w:p>
        </w:tc>
        <w:tc>
          <w:tcPr>
            <w:tcW w:w="2880" w:type="dxa"/>
          </w:tcPr>
          <w:p w14:paraId="72813E0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图号（唯一索引）</w:t>
            </w:r>
          </w:p>
        </w:tc>
      </w:tr>
      <w:tr w14:paraId="1CB1DED8">
        <w:trPr>
          <w:jc w:val="center"/>
        </w:trPr>
        <w:tc>
          <w:tcPr>
            <w:tcW w:w="2880" w:type="dxa"/>
          </w:tcPr>
          <w:p w14:paraId="2DDAA0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vector</w:t>
            </w:r>
          </w:p>
        </w:tc>
        <w:tc>
          <w:tcPr>
            <w:tcW w:w="2880" w:type="dxa"/>
          </w:tcPr>
          <w:p w14:paraId="3657BA0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BLOB</w:t>
            </w:r>
          </w:p>
        </w:tc>
        <w:tc>
          <w:tcPr>
            <w:tcW w:w="2880" w:type="dxa"/>
          </w:tcPr>
          <w:p w14:paraId="0AB86B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向量数据</w:t>
            </w:r>
          </w:p>
        </w:tc>
      </w:tr>
      <w:tr w14:paraId="7750F973">
        <w:trPr>
          <w:jc w:val="center"/>
        </w:trPr>
        <w:tc>
          <w:tcPr>
            <w:tcW w:w="2880" w:type="dxa"/>
          </w:tcPr>
          <w:p w14:paraId="2F44D21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content</w:t>
            </w:r>
          </w:p>
        </w:tc>
        <w:tc>
          <w:tcPr>
            <w:tcW w:w="2880" w:type="dxa"/>
          </w:tcPr>
          <w:p w14:paraId="1EFF1EE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0A6C887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工艺内容（JSON）</w:t>
            </w:r>
          </w:p>
        </w:tc>
      </w:tr>
      <w:tr w14:paraId="6E75A160">
        <w:trPr>
          <w:jc w:val="center"/>
        </w:trPr>
        <w:tc>
          <w:tcPr>
            <w:tcW w:w="2880" w:type="dxa"/>
          </w:tcPr>
          <w:p w14:paraId="3A3EA1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product_type</w:t>
            </w:r>
          </w:p>
        </w:tc>
        <w:tc>
          <w:tcPr>
            <w:tcW w:w="2880" w:type="dxa"/>
          </w:tcPr>
          <w:p w14:paraId="38E2203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37D95EF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产品类型</w:t>
            </w:r>
          </w:p>
        </w:tc>
      </w:tr>
      <w:tr w14:paraId="6DC086C6">
        <w:trPr>
          <w:jc w:val="center"/>
        </w:trPr>
        <w:tc>
          <w:tcPr>
            <w:tcW w:w="2880" w:type="dxa"/>
          </w:tcPr>
          <w:p w14:paraId="4BDFE97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process_summary</w:t>
            </w:r>
          </w:p>
        </w:tc>
        <w:tc>
          <w:tcPr>
            <w:tcW w:w="2880" w:type="dxa"/>
          </w:tcPr>
          <w:p w14:paraId="0EF3BB3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0C91215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工艺摘要</w:t>
            </w:r>
          </w:p>
        </w:tc>
      </w:tr>
      <w:tr w14:paraId="203E511B">
        <w:trPr>
          <w:jc w:val="center"/>
        </w:trPr>
        <w:tc>
          <w:tcPr>
            <w:tcW w:w="2880" w:type="dxa"/>
          </w:tcPr>
          <w:p w14:paraId="056B60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context</w:t>
            </w:r>
          </w:p>
        </w:tc>
        <w:tc>
          <w:tcPr>
            <w:tcW w:w="2880" w:type="dxa"/>
          </w:tcPr>
          <w:p w14:paraId="0F3868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6A1F09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上下文/原始文本</w:t>
            </w:r>
          </w:p>
        </w:tc>
      </w:tr>
      <w:tr w14:paraId="5380AD0D">
        <w:trPr>
          <w:jc w:val="center"/>
        </w:trPr>
        <w:tc>
          <w:tcPr>
            <w:tcW w:w="2880" w:type="dxa"/>
          </w:tcPr>
          <w:p w14:paraId="098B4C2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tech_requirement</w:t>
            </w:r>
          </w:p>
        </w:tc>
        <w:tc>
          <w:tcPr>
            <w:tcW w:w="2880" w:type="dxa"/>
          </w:tcPr>
          <w:p w14:paraId="1774AD3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7FA74B6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技术要求</w:t>
            </w:r>
          </w:p>
        </w:tc>
      </w:tr>
      <w:tr w14:paraId="1E4906A7">
        <w:trPr>
          <w:jc w:val="center"/>
        </w:trPr>
        <w:tc>
          <w:tcPr>
            <w:tcW w:w="2880" w:type="dxa"/>
          </w:tcPr>
          <w:p w14:paraId="7FC7B7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source_type / source_task_id</w:t>
            </w:r>
          </w:p>
        </w:tc>
        <w:tc>
          <w:tcPr>
            <w:tcW w:w="2880" w:type="dxa"/>
          </w:tcPr>
          <w:p w14:paraId="325D89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412164A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来源追溯</w:t>
            </w:r>
          </w:p>
        </w:tc>
      </w:tr>
      <w:tr w14:paraId="274DA5A3">
        <w:trPr>
          <w:jc w:val="center"/>
        </w:trPr>
        <w:tc>
          <w:tcPr>
            <w:tcW w:w="2880" w:type="dxa"/>
          </w:tcPr>
          <w:p w14:paraId="52DA72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preview_task_id / preview_total_pages / preview_image_urls</w:t>
            </w:r>
          </w:p>
        </w:tc>
        <w:tc>
          <w:tcPr>
            <w:tcW w:w="2880" w:type="dxa"/>
          </w:tcPr>
          <w:p w14:paraId="0DAA45EB">
            <w:pPr>
              <w:spacing w:after="0" w:line="240" w:lineRule="auto"/>
              <w:rPr>
                <w:color w:val="376092" w:themeColor="accent1" w:themeShade="BF"/>
              </w:rPr>
            </w:pPr>
          </w:p>
        </w:tc>
        <w:tc>
          <w:tcPr>
            <w:tcW w:w="2880" w:type="dxa"/>
          </w:tcPr>
          <w:p w14:paraId="39C703D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预览信息</w:t>
            </w:r>
          </w:p>
        </w:tc>
      </w:tr>
      <w:tr w14:paraId="0E0EEF4D">
        <w:trPr>
          <w:jc w:val="center"/>
        </w:trPr>
        <w:tc>
          <w:tcPr>
            <w:tcW w:w="2880" w:type="dxa"/>
          </w:tcPr>
          <w:p w14:paraId="70499DA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feature_report_text / feature_report_path</w:t>
            </w:r>
          </w:p>
        </w:tc>
        <w:tc>
          <w:tcPr>
            <w:tcW w:w="2880" w:type="dxa"/>
          </w:tcPr>
          <w:p w14:paraId="15F5121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TEXT</w:t>
            </w:r>
          </w:p>
        </w:tc>
        <w:tc>
          <w:tcPr>
            <w:tcW w:w="2880" w:type="dxa"/>
          </w:tcPr>
          <w:p w14:paraId="03B946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特征报告</w:t>
            </w:r>
          </w:p>
        </w:tc>
      </w:tr>
      <w:tr w14:paraId="17B390E2">
        <w:trPr>
          <w:jc w:val="center"/>
        </w:trPr>
        <w:tc>
          <w:tcPr>
            <w:tcW w:w="2880" w:type="dxa"/>
          </w:tcPr>
          <w:p w14:paraId="636B93B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enterprise_id</w:t>
            </w:r>
          </w:p>
        </w:tc>
        <w:tc>
          <w:tcPr>
            <w:tcW w:w="2880" w:type="dxa"/>
          </w:tcPr>
          <w:p w14:paraId="03BA861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INTEGER ⭐ 新增</w:t>
            </w:r>
          </w:p>
        </w:tc>
        <w:tc>
          <w:tcPr>
            <w:tcW w:w="2880" w:type="dxa"/>
          </w:tcPr>
          <w:p w14:paraId="10B642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所属企业 ID</w:t>
            </w:r>
          </w:p>
        </w:tc>
      </w:tr>
    </w:tbl>
    <w:p w14:paraId="7E8AFEAF">
      <w:pPr>
        <w:pStyle w:val="3"/>
      </w:pPr>
      <w:r>
        <w:t>五、enterprise_id 隔离规则</w:t>
      </w:r>
    </w:p>
    <w:p w14:paraId="3267B612">
      <w:r>
        <w:rPr>
          <w:b/>
          <w:sz w:val="20"/>
        </w:rPr>
        <w:t>新增列的统一语义：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559CE4">
        <w:trPr>
          <w:jc w:val="center"/>
        </w:trPr>
        <w:tc>
          <w:tcPr>
            <w:tcW w:w="2880" w:type="dxa"/>
          </w:tcPr>
          <w:p w14:paraId="2B175C0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enterprise_id 值</w:t>
            </w:r>
          </w:p>
        </w:tc>
        <w:tc>
          <w:tcPr>
            <w:tcW w:w="2880" w:type="dxa"/>
          </w:tcPr>
          <w:p w14:paraId="307D514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含义</w:t>
            </w:r>
          </w:p>
        </w:tc>
        <w:tc>
          <w:tcPr>
            <w:tcW w:w="2880" w:type="dxa"/>
          </w:tcPr>
          <w:p w14:paraId="734FCC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可见性</w:t>
            </w:r>
          </w:p>
        </w:tc>
      </w:tr>
      <w:tr w14:paraId="25A0F641">
        <w:trPr>
          <w:jc w:val="center"/>
        </w:trPr>
        <w:tc>
          <w:tcPr>
            <w:tcW w:w="2880" w:type="dxa"/>
          </w:tcPr>
          <w:p w14:paraId="245C1C9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= 具体企业 ID</w:t>
            </w:r>
          </w:p>
        </w:tc>
        <w:tc>
          <w:tcPr>
            <w:tcW w:w="2880" w:type="dxa"/>
          </w:tcPr>
          <w:p w14:paraId="27F804E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属于该企业的私有数据</w:t>
            </w:r>
          </w:p>
        </w:tc>
        <w:tc>
          <w:tcPr>
            <w:tcW w:w="2880" w:type="dxa"/>
          </w:tcPr>
          <w:p w14:paraId="2BFDC7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仅该企业的用户可见</w:t>
            </w:r>
          </w:p>
        </w:tc>
      </w:tr>
      <w:tr w14:paraId="6025ADBD">
        <w:trPr>
          <w:jc w:val="center"/>
        </w:trPr>
        <w:tc>
          <w:tcPr>
            <w:tcW w:w="2880" w:type="dxa"/>
          </w:tcPr>
          <w:p w14:paraId="1E05D1B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NULL + scope_type=public</w:t>
            </w:r>
          </w:p>
        </w:tc>
        <w:tc>
          <w:tcPr>
            <w:tcW w:w="2880" w:type="dxa"/>
          </w:tcPr>
          <w:p w14:paraId="527DC7E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平台公共工艺库数据</w:t>
            </w:r>
          </w:p>
        </w:tc>
        <w:tc>
          <w:tcPr>
            <w:tcW w:w="2880" w:type="dxa"/>
          </w:tcPr>
          <w:p w14:paraId="03DFC7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所有企业只读</w:t>
            </w:r>
          </w:p>
        </w:tc>
      </w:tr>
      <w:tr w14:paraId="7E4C0ED2">
        <w:trPr>
          <w:jc w:val="center"/>
        </w:trPr>
        <w:tc>
          <w:tcPr>
            <w:tcW w:w="2880" w:type="dxa"/>
          </w:tcPr>
          <w:p w14:paraId="491BF24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NULL + scope_type=private</w:t>
            </w:r>
          </w:p>
        </w:tc>
        <w:tc>
          <w:tcPr>
            <w:tcW w:w="2880" w:type="dxa"/>
          </w:tcPr>
          <w:p w14:paraId="15B0C4A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orphan 数据（迁移未回填）</w:t>
            </w:r>
          </w:p>
        </w:tc>
        <w:tc>
          <w:tcPr>
            <w:tcW w:w="2880" w:type="dxa"/>
          </w:tcPr>
          <w:p w14:paraId="4295C4A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仅 super_admin 可见</w:t>
            </w:r>
          </w:p>
        </w:tc>
      </w:tr>
      <w:tr w14:paraId="208C8E44">
        <w:trPr>
          <w:jc w:val="center"/>
        </w:trPr>
        <w:tc>
          <w:tcPr>
            <w:tcW w:w="2880" w:type="dxa"/>
          </w:tcPr>
          <w:p w14:paraId="7C3EF1D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NULL + tasks 表</w:t>
            </w:r>
          </w:p>
        </w:tc>
        <w:tc>
          <w:tcPr>
            <w:tcW w:w="2880" w:type="dxa"/>
          </w:tcPr>
          <w:p w14:paraId="0513F6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旧任务 / 无法推断归属</w:t>
            </w:r>
          </w:p>
        </w:tc>
        <w:tc>
          <w:tcPr>
            <w:tcW w:w="2880" w:type="dxa"/>
          </w:tcPr>
          <w:p w14:paraId="7E5B598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仅 super_admin 可见</w:t>
            </w:r>
          </w:p>
        </w:tc>
      </w:tr>
    </w:tbl>
    <w:p w14:paraId="3CD45979"/>
    <w:p w14:paraId="40D845A4">
      <w:r>
        <w:rPr>
          <w:b w:val="0"/>
          <w:sz w:val="18"/>
        </w:rPr>
        <w:t>关键设计决策：公共库判定不用 enterprise_id IS NULL，改用 scope_type='public'。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理由：enterprise_id=NULL 同时承载公共数据和 orphan 数据两种语义，混用会导致泄漏。</w:t>
      </w:r>
    </w:p>
    <w:p w14:paraId="6793D7D8">
      <w:pPr>
        <w:pStyle w:val="3"/>
      </w:pPr>
      <w:r>
        <w:t>六、核心实体关系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A504E5">
        <w:trPr>
          <w:jc w:val="center"/>
        </w:trPr>
        <w:tc>
          <w:tcPr>
            <w:tcW w:w="2160" w:type="dxa"/>
          </w:tcPr>
          <w:p w14:paraId="05C81AF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父表</w:t>
            </w:r>
          </w:p>
        </w:tc>
        <w:tc>
          <w:tcPr>
            <w:tcW w:w="2160" w:type="dxa"/>
          </w:tcPr>
          <w:p w14:paraId="5B8E37B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子表</w:t>
            </w:r>
          </w:p>
        </w:tc>
        <w:tc>
          <w:tcPr>
            <w:tcW w:w="2160" w:type="dxa"/>
          </w:tcPr>
          <w:p w14:paraId="20DF65A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关联方式</w:t>
            </w:r>
          </w:p>
        </w:tc>
        <w:tc>
          <w:tcPr>
            <w:tcW w:w="2160" w:type="dxa"/>
          </w:tcPr>
          <w:p w14:paraId="65BBBA4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说明</w:t>
            </w:r>
          </w:p>
        </w:tc>
      </w:tr>
      <w:tr w14:paraId="4ED5FB53">
        <w:trPr>
          <w:jc w:val="center"/>
        </w:trPr>
        <w:tc>
          <w:tcPr>
            <w:tcW w:w="2160" w:type="dxa"/>
          </w:tcPr>
          <w:p w14:paraId="6D6EC75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enterprises</w:t>
            </w:r>
          </w:p>
        </w:tc>
        <w:tc>
          <w:tcPr>
            <w:tcW w:w="2160" w:type="dxa"/>
          </w:tcPr>
          <w:p w14:paraId="0199DAB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users</w:t>
            </w:r>
          </w:p>
        </w:tc>
        <w:tc>
          <w:tcPr>
            <w:tcW w:w="2160" w:type="dxa"/>
          </w:tcPr>
          <w:p w14:paraId="7FFA093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users.enterprise_id → enterprises.id</w:t>
            </w:r>
          </w:p>
        </w:tc>
        <w:tc>
          <w:tcPr>
            <w:tcW w:w="2160" w:type="dxa"/>
          </w:tcPr>
          <w:p w14:paraId="4FD343D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用户归属企业</w:t>
            </w:r>
          </w:p>
        </w:tc>
      </w:tr>
      <w:tr w14:paraId="5D083234">
        <w:trPr>
          <w:jc w:val="center"/>
        </w:trPr>
        <w:tc>
          <w:tcPr>
            <w:tcW w:w="2160" w:type="dxa"/>
          </w:tcPr>
          <w:p w14:paraId="2A4AF07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enterprises</w:t>
            </w:r>
          </w:p>
        </w:tc>
        <w:tc>
          <w:tcPr>
            <w:tcW w:w="2160" w:type="dxa"/>
          </w:tcPr>
          <w:p w14:paraId="1E2FAEF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enterprise_admin_grants</w:t>
            </w:r>
          </w:p>
        </w:tc>
        <w:tc>
          <w:tcPr>
            <w:tcW w:w="2160" w:type="dxa"/>
          </w:tcPr>
          <w:p w14:paraId="0686FAC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grants.enterprise_id → enterprises.id</w:t>
            </w:r>
          </w:p>
        </w:tc>
        <w:tc>
          <w:tcPr>
            <w:tcW w:w="2160" w:type="dxa"/>
          </w:tcPr>
          <w:p w14:paraId="0C0064C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授权管理企业</w:t>
            </w:r>
          </w:p>
        </w:tc>
      </w:tr>
      <w:tr w14:paraId="0DC4B949">
        <w:trPr>
          <w:jc w:val="center"/>
        </w:trPr>
        <w:tc>
          <w:tcPr>
            <w:tcW w:w="2160" w:type="dxa"/>
          </w:tcPr>
          <w:p w14:paraId="35B3D21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users</w:t>
            </w:r>
          </w:p>
        </w:tc>
        <w:tc>
          <w:tcPr>
            <w:tcW w:w="2160" w:type="dxa"/>
          </w:tcPr>
          <w:p w14:paraId="6186E21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enterprise_admin_grants</w:t>
            </w:r>
          </w:p>
        </w:tc>
        <w:tc>
          <w:tcPr>
            <w:tcW w:w="2160" w:type="dxa"/>
          </w:tcPr>
          <w:p w14:paraId="3D9C2F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grants.user_id → users.id</w:t>
            </w:r>
          </w:p>
        </w:tc>
        <w:tc>
          <w:tcPr>
            <w:tcW w:w="2160" w:type="dxa"/>
          </w:tcPr>
          <w:p w14:paraId="6719FB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被授权用户</w:t>
            </w:r>
          </w:p>
        </w:tc>
      </w:tr>
      <w:tr w14:paraId="4E518E63">
        <w:trPr>
          <w:jc w:val="center"/>
        </w:trPr>
        <w:tc>
          <w:tcPr>
            <w:tcW w:w="2160" w:type="dxa"/>
          </w:tcPr>
          <w:p w14:paraId="21D4303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users</w:t>
            </w:r>
          </w:p>
        </w:tc>
        <w:tc>
          <w:tcPr>
            <w:tcW w:w="2160" w:type="dxa"/>
          </w:tcPr>
          <w:p w14:paraId="12066B7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quotas</w:t>
            </w:r>
          </w:p>
        </w:tc>
        <w:tc>
          <w:tcPr>
            <w:tcW w:w="2160" w:type="dxa"/>
          </w:tcPr>
          <w:p w14:paraId="1412DEF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quotas.user_id → users.id</w:t>
            </w:r>
          </w:p>
        </w:tc>
        <w:tc>
          <w:tcPr>
            <w:tcW w:w="2160" w:type="dxa"/>
          </w:tcPr>
          <w:p w14:paraId="6CEBE3A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用户配额</w:t>
            </w:r>
          </w:p>
        </w:tc>
      </w:tr>
      <w:tr w14:paraId="5D6056AE">
        <w:trPr>
          <w:jc w:val="center"/>
        </w:trPr>
        <w:tc>
          <w:tcPr>
            <w:tcW w:w="2160" w:type="dxa"/>
          </w:tcPr>
          <w:p w14:paraId="16C0B4F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users</w:t>
            </w:r>
          </w:p>
        </w:tc>
        <w:tc>
          <w:tcPr>
            <w:tcW w:w="2160" w:type="dxa"/>
          </w:tcPr>
          <w:p w14:paraId="358F53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tasks</w:t>
            </w:r>
          </w:p>
        </w:tc>
        <w:tc>
          <w:tcPr>
            <w:tcW w:w="2160" w:type="dxa"/>
          </w:tcPr>
          <w:p w14:paraId="0782F43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tasks.enterprise_id → enterprises.id</w:t>
            </w:r>
          </w:p>
        </w:tc>
        <w:tc>
          <w:tcPr>
            <w:tcW w:w="2160" w:type="dxa"/>
          </w:tcPr>
          <w:p w14:paraId="224EDD5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任务归属企业</w:t>
            </w:r>
          </w:p>
        </w:tc>
      </w:tr>
      <w:tr w14:paraId="5C405DEA">
        <w:trPr>
          <w:jc w:val="center"/>
        </w:trPr>
        <w:tc>
          <w:tcPr>
            <w:tcW w:w="2160" w:type="dxa"/>
          </w:tcPr>
          <w:p w14:paraId="4E8B341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tasks</w:t>
            </w:r>
          </w:p>
        </w:tc>
        <w:tc>
          <w:tcPr>
            <w:tcW w:w="2160" w:type="dxa"/>
          </w:tcPr>
          <w:p w14:paraId="2A340F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task_events</w:t>
            </w:r>
          </w:p>
        </w:tc>
        <w:tc>
          <w:tcPr>
            <w:tcW w:w="2160" w:type="dxa"/>
          </w:tcPr>
          <w:p w14:paraId="062C31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events.task_id → tasks.task_id</w:t>
            </w:r>
          </w:p>
        </w:tc>
        <w:tc>
          <w:tcPr>
            <w:tcW w:w="2160" w:type="dxa"/>
          </w:tcPr>
          <w:p w14:paraId="571F5A5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任务事件</w:t>
            </w:r>
          </w:p>
        </w:tc>
      </w:tr>
      <w:tr w14:paraId="08645242">
        <w:trPr>
          <w:jc w:val="center"/>
        </w:trPr>
        <w:tc>
          <w:tcPr>
            <w:tcW w:w="2160" w:type="dxa"/>
          </w:tcPr>
          <w:p w14:paraId="1A8E91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tasks</w:t>
            </w:r>
          </w:p>
        </w:tc>
        <w:tc>
          <w:tcPr>
            <w:tcW w:w="2160" w:type="dxa"/>
          </w:tcPr>
          <w:p w14:paraId="4A7734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task_results</w:t>
            </w:r>
          </w:p>
        </w:tc>
        <w:tc>
          <w:tcPr>
            <w:tcW w:w="2160" w:type="dxa"/>
          </w:tcPr>
          <w:p w14:paraId="0B15413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results.task_id → tasks.task_id</w:t>
            </w:r>
          </w:p>
        </w:tc>
        <w:tc>
          <w:tcPr>
            <w:tcW w:w="2160" w:type="dxa"/>
          </w:tcPr>
          <w:p w14:paraId="2EE7269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任务结果</w:t>
            </w:r>
          </w:p>
        </w:tc>
      </w:tr>
      <w:tr w14:paraId="44B5D232">
        <w:trPr>
          <w:jc w:val="center"/>
        </w:trPr>
        <w:tc>
          <w:tcPr>
            <w:tcW w:w="2160" w:type="dxa"/>
          </w:tcPr>
          <w:p w14:paraId="647A8B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kb_library_scopes</w:t>
            </w:r>
          </w:p>
        </w:tc>
        <w:tc>
          <w:tcPr>
            <w:tcW w:w="2160" w:type="dxa"/>
          </w:tcPr>
          <w:p w14:paraId="6EC7FD5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vectors_v2 / vectors_*</w:t>
            </w:r>
          </w:p>
        </w:tc>
        <w:tc>
          <w:tcPr>
            <w:tcW w:w="2160" w:type="dxa"/>
          </w:tcPr>
          <w:p w14:paraId="492E9B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scope.vector_table → 物理表名</w:t>
            </w:r>
          </w:p>
        </w:tc>
        <w:tc>
          <w:tcPr>
            <w:tcW w:w="2160" w:type="dxa"/>
          </w:tcPr>
          <w:p w14:paraId="75FC677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scope → 数据表映射</w:t>
            </w:r>
          </w:p>
        </w:tc>
      </w:tr>
      <w:tr w14:paraId="0AB92602">
        <w:trPr>
          <w:jc w:val="center"/>
        </w:trPr>
        <w:tc>
          <w:tcPr>
            <w:tcW w:w="2160" w:type="dxa"/>
          </w:tcPr>
          <w:p w14:paraId="30995AD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kb_import_batches</w:t>
            </w:r>
          </w:p>
        </w:tc>
        <w:tc>
          <w:tcPr>
            <w:tcW w:w="2160" w:type="dxa"/>
          </w:tcPr>
          <w:p w14:paraId="50FAA5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kb_library_scopes</w:t>
            </w:r>
          </w:p>
        </w:tc>
        <w:tc>
          <w:tcPr>
            <w:tcW w:w="2160" w:type="dxa"/>
          </w:tcPr>
          <w:p w14:paraId="12BC446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batch 写入时指定 library_key</w:t>
            </w:r>
          </w:p>
        </w:tc>
        <w:tc>
          <w:tcPr>
            <w:tcW w:w="2160" w:type="dxa"/>
          </w:tcPr>
          <w:p w14:paraId="5ACA61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导入批次归属</w:t>
            </w:r>
          </w:p>
        </w:tc>
      </w:tr>
    </w:tbl>
    <w:p w14:paraId="23A9CF07">
      <w:pPr>
        <w:pStyle w:val="3"/>
      </w:pPr>
      <w:r>
        <w:t>七、API 强制过滤函数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70BA66">
        <w:trPr>
          <w:jc w:val="center"/>
        </w:trPr>
        <w:tc>
          <w:tcPr>
            <w:tcW w:w="2160" w:type="dxa"/>
          </w:tcPr>
          <w:p w14:paraId="57C7F75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函数</w:t>
            </w:r>
          </w:p>
        </w:tc>
        <w:tc>
          <w:tcPr>
            <w:tcW w:w="2160" w:type="dxa"/>
          </w:tcPr>
          <w:p w14:paraId="326D8CC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返回</w:t>
            </w:r>
          </w:p>
        </w:tc>
        <w:tc>
          <w:tcPr>
            <w:tcW w:w="2160" w:type="dxa"/>
          </w:tcPr>
          <w:p w14:paraId="31EE709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核心逻辑</w:t>
            </w:r>
          </w:p>
        </w:tc>
        <w:tc>
          <w:tcPr>
            <w:tcW w:w="2160" w:type="dxa"/>
          </w:tcPr>
          <w:p w14:paraId="4565063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16"/>
              </w:rPr>
              <w:t>覆盖端点</w:t>
            </w:r>
          </w:p>
        </w:tc>
      </w:tr>
      <w:tr w14:paraId="5E47F992">
        <w:trPr>
          <w:jc w:val="center"/>
        </w:trPr>
        <w:tc>
          <w:tcPr>
            <w:tcW w:w="2160" w:type="dxa"/>
          </w:tcPr>
          <w:p w14:paraId="6AD194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get_enterprise_scope()</w:t>
            </w:r>
          </w:p>
        </w:tc>
        <w:tc>
          <w:tcPr>
            <w:tcW w:w="2160" w:type="dxa"/>
          </w:tcPr>
          <w:p w14:paraId="5655F37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(ent_id, is_super)</w:t>
            </w:r>
          </w:p>
        </w:tc>
        <w:tc>
          <w:tcPr>
            <w:tcW w:w="2160" w:type="dxa"/>
          </w:tcPr>
          <w:p w14:paraId="77D017B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从 g.current_user 取 role + enterprise_id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super_admin → (None,True)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普通用户 → (ent_id,False)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未分配 → (None,False)</w:t>
            </w:r>
          </w:p>
        </w:tc>
        <w:tc>
          <w:tcPr>
            <w:tcW w:w="2160" w:type="dxa"/>
          </w:tcPr>
          <w:p w14:paraId="3E0FF45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library/*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history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scopes</w:t>
            </w:r>
          </w:p>
        </w:tc>
      </w:tr>
      <w:tr w14:paraId="14D95E3E">
        <w:trPr>
          <w:jc w:val="center"/>
        </w:trPr>
        <w:tc>
          <w:tcPr>
            <w:tcW w:w="2160" w:type="dxa"/>
          </w:tcPr>
          <w:p w14:paraId="3716C6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assert_task_access(task_id)</w:t>
            </w:r>
          </w:p>
        </w:tc>
        <w:tc>
          <w:tcPr>
            <w:tcW w:w="2160" w:type="dxa"/>
          </w:tcPr>
          <w:p w14:paraId="48CBA8E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(allowed, error)</w:t>
            </w:r>
          </w:p>
        </w:tc>
        <w:tc>
          <w:tcPr>
            <w:tcW w:w="2160" w:type="dxa"/>
          </w:tcPr>
          <w:p w14:paraId="490EEB0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查 task.enterprise_id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比对当前用户 enterprise_id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super_admin 直接放行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不存在/越权 → 404</w:t>
            </w:r>
          </w:p>
        </w:tc>
        <w:tc>
          <w:tcPr>
            <w:tcW w:w="2160" w:type="dxa"/>
          </w:tcPr>
          <w:p w14:paraId="5162FA4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4"/>
              </w:rPr>
              <w:t>events/status/result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image/export/annotations</w:t>
            </w:r>
            <w:r>
              <w:rPr>
                <w:color w:val="376092" w:themeColor="accent1" w:themeShade="BF"/>
                <w:sz w:val="14"/>
              </w:rPr>
              <w:br w:type="textWrapping"/>
            </w:r>
            <w:r>
              <w:rPr>
                <w:color w:val="376092" w:themeColor="accent1" w:themeShade="BF"/>
                <w:sz w:val="14"/>
              </w:rPr>
              <w:t>review/rerun/process/cancel</w:t>
            </w:r>
          </w:p>
        </w:tc>
      </w:tr>
    </w:tbl>
    <w:p w14:paraId="25B0160F">
      <w:pPr>
        <w:pStyle w:val="3"/>
      </w:pPr>
      <w:r>
        <w:t>八、部署 &amp; 迁移</w:t>
      </w:r>
    </w:p>
    <w:p w14:paraId="6B3D6A3C">
      <w:r>
        <w:rPr>
          <w:b w:val="0"/>
          <w:sz w:val="20"/>
        </w:rPr>
        <w:t>1. cp *.db *.db.bak-$(date +%Y%m%d)</w:t>
      </w:r>
    </w:p>
    <w:p w14:paraId="143FB4E7">
      <w:r>
        <w:rPr>
          <w:b w:val="0"/>
          <w:sz w:val="20"/>
        </w:rPr>
        <w:t>2. .venv/bin/python backend/migrations/001_add_enterprise_id.py</w:t>
      </w:r>
    </w:p>
    <w:p w14:paraId="57C4D555">
      <w:r>
        <w:rPr>
          <w:b w:val="0"/>
          <w:sz w:val="20"/>
        </w:rPr>
        <w:t>3. .venv/bin/python backend/migrations/001_verify.py   # 确认退出码 0</w:t>
      </w:r>
    </w:p>
    <w:p w14:paraId="293412B5">
      <w:r>
        <w:rPr>
          <w:b w:val="0"/>
          <w:sz w:val="20"/>
        </w:rPr>
        <w:t>4. 重启 Flask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6C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B.E.S.T</cp:lastModifiedBy>
  <dcterms:modified xsi:type="dcterms:W3CDTF">2026-06-26T14:45:51Z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F535836A85827E651F203E6A87923BA4_42</vt:lpwstr>
  </property>
</Properties>
</file>